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3EB6C">
      <w:pPr>
        <w:spacing w:after="80"/>
        <w:jc w:val="center"/>
      </w:pPr>
      <w:r>
        <w:rPr>
          <w:rFonts w:ascii="微软雅黑" w:hAnsi="微软雅黑" w:eastAsia="微软雅黑"/>
          <w:b/>
          <w:color w:val="0B2545"/>
          <w:sz w:val="48"/>
        </w:rPr>
        <w:t>PowerMem 部署安装手册</w:t>
      </w:r>
    </w:p>
    <w:p w14:paraId="48EC135B">
      <w:pPr>
        <w:spacing w:after="280"/>
        <w:jc w:val="center"/>
      </w:pPr>
      <w:r>
        <w:rPr>
          <w:rFonts w:ascii="微软雅黑" w:hAnsi="微软雅黑" w:eastAsia="微软雅黑"/>
          <w:color w:val="555555"/>
          <w:sz w:val="22"/>
        </w:rPr>
        <w:t>适用：CentOS 9 / PixelFlow 测试与生产环境 / PowerMem 1.1.7</w:t>
      </w:r>
    </w:p>
    <w:p w14:paraId="43230C95">
      <w:pPr>
        <w:pStyle w:val="165"/>
        <w:shd w:val="clear" w:fill="FFF7D6"/>
      </w:pPr>
      <w:r>
        <w:rPr>
          <w:rFonts w:ascii="微软雅黑" w:hAnsi="微软雅黑" w:eastAsia="微软雅黑"/>
          <w:b/>
          <w:color w:val="6B4E00"/>
          <w:sz w:val="21"/>
        </w:rPr>
        <w:t>先看这里：</w:t>
      </w:r>
      <w:r>
        <w:rPr>
          <w:rFonts w:ascii="微软雅黑" w:hAnsi="微软雅黑" w:eastAsia="微软雅黑"/>
          <w:color w:val="3B2F00"/>
          <w:sz w:val="21"/>
        </w:rPr>
        <w:t>这份手册按“第一次安装”和“日常启动停止”分开写。第一次部署只跑一次通用安装脚本；后续启动、停止、看状态都使用部署目录里的 scripts 脚本，不需要重新安装 Python 或 PowerMem。</w:t>
      </w:r>
    </w:p>
    <w:p w14:paraId="68418BEE">
      <w:pPr>
        <w:pStyle w:val="3"/>
      </w:pPr>
      <w:r>
        <w:t>1. 环境速览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12"/>
        <w:gridCol w:w="3312"/>
        <w:gridCol w:w="3312"/>
      </w:tblGrid>
      <w:tr w14:paraId="7A9D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  <w:shd w:val="clear" w:color="auto" w:fill="EEF3F8"/>
          </w:tcPr>
          <w:p w14:paraId="492EAA9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w="3312" w:type="dxa"/>
            <w:shd w:val="clear" w:color="auto" w:fill="EEF3F8"/>
          </w:tcPr>
          <w:p w14:paraId="736B793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测试环境</w:t>
            </w:r>
          </w:p>
        </w:tc>
        <w:tc>
          <w:tcPr>
            <w:tcW w:w="3312" w:type="dxa"/>
            <w:shd w:val="clear" w:color="auto" w:fill="EEF3F8"/>
          </w:tcPr>
          <w:p w14:paraId="506838E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生产环境</w:t>
            </w:r>
          </w:p>
        </w:tc>
      </w:tr>
      <w:tr w14:paraId="035C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20DF603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部署目录</w:t>
            </w:r>
          </w:p>
        </w:tc>
        <w:tc>
          <w:tcPr>
            <w:tcW w:w="3312" w:type="dxa"/>
          </w:tcPr>
          <w:p w14:paraId="29D42B0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/home/devops/apps/test/powermem</w:t>
            </w:r>
          </w:p>
        </w:tc>
        <w:tc>
          <w:tcPr>
            <w:tcW w:w="3312" w:type="dxa"/>
          </w:tcPr>
          <w:p w14:paraId="50BB8D4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/home/devops/apps/prod/powermem</w:t>
            </w:r>
          </w:p>
        </w:tc>
      </w:tr>
      <w:tr w14:paraId="5E04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3D4E18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PowerMem 监听地址</w:t>
            </w:r>
          </w:p>
        </w:tc>
        <w:tc>
          <w:tcPr>
            <w:tcW w:w="3312" w:type="dxa"/>
          </w:tcPr>
          <w:p w14:paraId="4E2576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0.0.0.0:18848</w:t>
            </w:r>
          </w:p>
        </w:tc>
        <w:tc>
          <w:tcPr>
            <w:tcW w:w="3312" w:type="dxa"/>
          </w:tcPr>
          <w:p w14:paraId="02DEE56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0.0.0.0:18848</w:t>
            </w:r>
          </w:p>
        </w:tc>
      </w:tr>
      <w:tr w14:paraId="6C7D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4D53B8C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PixelFlow 访问地址</w:t>
            </w:r>
          </w:p>
        </w:tc>
        <w:tc>
          <w:tcPr>
            <w:tcW w:w="3312" w:type="dxa"/>
          </w:tcPr>
          <w:p w14:paraId="6C5FBD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https://test-video.borgrise.com/powermem</w:t>
            </w:r>
          </w:p>
        </w:tc>
        <w:tc>
          <w:tcPr>
            <w:tcW w:w="3312" w:type="dxa"/>
          </w:tcPr>
          <w:p w14:paraId="63B24E8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http://127.0.0.1:18848</w:t>
            </w:r>
          </w:p>
        </w:tc>
      </w:tr>
      <w:tr w14:paraId="57DC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0E19A85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w="3312" w:type="dxa"/>
          </w:tcPr>
          <w:p w14:paraId="690346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目录内独立 Python 3.12.11</w:t>
            </w:r>
          </w:p>
        </w:tc>
        <w:tc>
          <w:tcPr>
            <w:tcW w:w="3312" w:type="dxa"/>
          </w:tcPr>
          <w:p w14:paraId="09A977C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目录内独立 Python 3.12.11</w:t>
            </w:r>
          </w:p>
        </w:tc>
      </w:tr>
      <w:tr w14:paraId="620F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560860B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存储</w:t>
            </w:r>
          </w:p>
        </w:tc>
        <w:tc>
          <w:tcPr>
            <w:tcW w:w="3312" w:type="dxa"/>
          </w:tcPr>
          <w:p w14:paraId="7FDE4DB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嵌入式 SeekDB/OceanBase，数据在 data/seekdb</w:t>
            </w:r>
          </w:p>
        </w:tc>
        <w:tc>
          <w:tcPr>
            <w:tcW w:w="3312" w:type="dxa"/>
          </w:tcPr>
          <w:p w14:paraId="4CFD83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嵌入式 SeekDB/OceanBase，数据在 data/seekdb</w:t>
            </w:r>
          </w:p>
        </w:tc>
      </w:tr>
      <w:tr w14:paraId="40DC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2709E32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API Key</w:t>
            </w:r>
          </w:p>
        </w:tc>
        <w:tc>
          <w:tcPr>
            <w:tcW w:w="3312" w:type="dxa"/>
          </w:tcPr>
          <w:p w14:paraId="798024E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Lnzw114qV0ibwmUFyKIDcW8BhBm0rxtZ7r8p72G3G6xhxn_KTaAPAHNs5pzY1tbc</w:t>
            </w:r>
          </w:p>
        </w:tc>
        <w:tc>
          <w:tcPr>
            <w:tcW w:w="3312" w:type="dxa"/>
          </w:tcPr>
          <w:p w14:paraId="3C35DF6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Lnzw114qV0ibwmUFyKIDcW8BhBm0rxtZ7r8p72G3G6xhxn_KTaAPAHNs5pzY1tbc</w:t>
            </w:r>
          </w:p>
        </w:tc>
      </w:tr>
    </w:tbl>
    <w:p w14:paraId="17E2AB82"/>
    <w:p w14:paraId="4B76E750">
      <w:pPr>
        <w:pStyle w:val="16"/>
        <w:spacing w:after="80"/>
      </w:pPr>
      <w:r>
        <w:rPr>
          <w:rFonts w:ascii="微软雅黑" w:hAnsi="微软雅黑" w:eastAsia="微软雅黑"/>
          <w:sz w:val="21"/>
        </w:rPr>
        <w:t>系统自带 python 3.9.21 不要动；本手册会把 Python 3.12.11 安装到 PowerMem 自己的 runtime 目录。</w:t>
      </w:r>
    </w:p>
    <w:p w14:paraId="61142EC3">
      <w:pPr>
        <w:pStyle w:val="16"/>
        <w:spacing w:after="80"/>
      </w:pPr>
      <w:r>
        <w:rPr>
          <w:rFonts w:ascii="微软雅黑" w:hAnsi="微软雅黑" w:eastAsia="微软雅黑"/>
          <w:sz w:val="21"/>
        </w:rPr>
        <w:t>DATABASE_PROVIDER=oceanbase 在这里表示 PowerMem 使用嵌入式 SeekDB/OceanBase 本地存储，不需要你额外安装 OceanBase 集群。</w:t>
      </w:r>
    </w:p>
    <w:p w14:paraId="212762FA">
      <w:pPr>
        <w:pStyle w:val="16"/>
        <w:spacing w:after="80"/>
      </w:pPr>
      <w:r>
        <w:rPr>
          <w:rFonts w:ascii="微软雅黑" w:hAnsi="微软雅黑" w:eastAsia="微软雅黑"/>
          <w:sz w:val="21"/>
        </w:rPr>
        <w:t>如果测试和生产在同一台服务器并且都用 18848，同一时刻只能启动一个；要同时启动，就必须改其中一个端口。</w:t>
      </w:r>
    </w:p>
    <w:p w14:paraId="02A37738">
      <w:pPr>
        <w:pStyle w:val="16"/>
        <w:spacing w:after="80"/>
      </w:pPr>
      <w:r>
        <w:rPr>
          <w:rFonts w:ascii="微软雅黑" w:hAnsi="微软雅黑" w:eastAsia="微软雅黑"/>
          <w:sz w:val="21"/>
        </w:rPr>
        <w:t>PowerMem 监听 0.0.0.0；测试环境仍走 nginx /powermem/，生产环境须用防火墙或安全组限制 18848，避免直接暴露公网。</w:t>
      </w:r>
    </w:p>
    <w:p w14:paraId="4BAF91F1">
      <w:pPr>
        <w:pStyle w:val="3"/>
      </w:pPr>
      <w:r>
        <w:t>2. 第一次先创建通用安装脚本</w:t>
      </w:r>
    </w:p>
    <w:p w14:paraId="29340B2D">
      <w:pPr>
        <w:spacing w:after="120"/>
      </w:pPr>
      <w:r>
        <w:rPr>
          <w:rFonts w:ascii="微软雅黑" w:hAnsi="微软雅黑" w:eastAsia="微软雅黑"/>
          <w:sz w:val="21"/>
        </w:rPr>
        <w:t>在 CentOS 9 服务器上执行下面整段命令。它只是在 /tmp 创建安装脚本，测试和生产都复用这一份。</w:t>
      </w:r>
    </w:p>
    <w:p w14:paraId="0CCB88C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/tmp/install-powermem.sh &lt;&lt;'EOF'</w:t>
      </w:r>
    </w:p>
    <w:p w14:paraId="2E04040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36112E8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2A96833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240F69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APP_HOME="${1:?usage: bash /tmp/install-powermem.sh /home/devops/apps/test/powermem}"</w:t>
      </w:r>
    </w:p>
    <w:p w14:paraId="106409A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PY_VER="${PY_VER:-3.12.11}"</w:t>
      </w:r>
    </w:p>
    <w:p w14:paraId="160EFA5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POWERMEM_KEY="Lnzw114qV0ibwmUFyKIDcW8BhBm0rxtZ7r8p72G3G6xhxn_KTaAPAHNs5pzY1tbc"</w:t>
      </w:r>
    </w:p>
    <w:p w14:paraId="64A9061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PIP_INDEX_URL="${PIP_INDEX_URL:-https://pypi.tuna.tsinghua.edu.cn/simple}"</w:t>
      </w:r>
    </w:p>
    <w:p w14:paraId="5023BD5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8652D0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sudo dnf install -y gcc gcc-c++ make openssl-devel bzip2-devel libffi-devel \</w:t>
      </w:r>
    </w:p>
    <w:p w14:paraId="3D0A590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zlib-devel xz-devel sqlite-devel readline-devel tk-devel ncurses-devel \</w:t>
      </w:r>
    </w:p>
    <w:p w14:paraId="6D42FBC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gdbm-devel libuuid-devel curl tar findutils iproute</w:t>
      </w:r>
    </w:p>
    <w:p w14:paraId="5761739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B927F4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sudo mkdir -p "$APP_HOME"</w:t>
      </w:r>
    </w:p>
    <w:p w14:paraId="6C43201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sudo chown -R "$(id -un):$(id -gn)" "$APP_HOME"</w:t>
      </w:r>
    </w:p>
    <w:p w14:paraId="10BA09B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D47A0B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mkdir -p "$APP_HOME"/{runtime/src,runtime/home,data/seekdb,logs,run,scripts}</w:t>
      </w:r>
    </w:p>
    <w:p w14:paraId="2D49266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cd "$APP_HOME"</w:t>
      </w:r>
    </w:p>
    <w:p w14:paraId="00C8E8F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20925A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PY_HOME="$APP_HOME/runtime/python-$PY_VER"</w:t>
      </w:r>
    </w:p>
    <w:p w14:paraId="1F2F54A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PY_BIN="$PY_HOME/bin/python3.12"</w:t>
      </w:r>
    </w:p>
    <w:p w14:paraId="12F6B3C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6B0BE6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! -x "$PY_BIN" ]; then</w:t>
      </w:r>
    </w:p>
    <w:p w14:paraId="2CD544E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cd "$APP_HOME/runtime/src"</w:t>
      </w:r>
    </w:p>
    <w:p w14:paraId="5BF70B9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if [ ! -f "Python-${PY_VER}.tgz" ]; then</w:t>
      </w:r>
    </w:p>
    <w:p w14:paraId="2CEC0F9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curl -LO "https://www.python.org/ftp/python/${PY_VER}/Python-${PY_VER}.tgz"</w:t>
      </w:r>
    </w:p>
    <w:p w14:paraId="3EBB0E4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fi</w:t>
      </w:r>
    </w:p>
    <w:p w14:paraId="78A99F1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tar -xzf "Python-${PY_VER}.tgz"</w:t>
      </w:r>
    </w:p>
    <w:p w14:paraId="2B24576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cd "Python-${PY_VER}"</w:t>
      </w:r>
    </w:p>
    <w:p w14:paraId="6FB4BC1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./configure --prefix="$PY_HOME" --with-ensurepip=install</w:t>
      </w:r>
    </w:p>
    <w:p w14:paraId="0206C49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make -j"$(nproc)"</w:t>
      </w:r>
    </w:p>
    <w:p w14:paraId="51392D9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make install</w:t>
      </w:r>
    </w:p>
    <w:p w14:paraId="389C4B8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7A0FCF5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B2FF42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"$PY_BIN" --version</w:t>
      </w:r>
    </w:p>
    <w:p w14:paraId="74813A1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E60DC7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cd "$APP_HOME"</w:t>
      </w:r>
    </w:p>
    <w:p w14:paraId="6C8F880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! -x "$APP_HOME/.venv/bin/python" ]; then</w:t>
      </w:r>
    </w:p>
    <w:p w14:paraId="676F139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"$PY_BIN" -m venv "$APP_HOME/.venv"</w:t>
      </w:r>
    </w:p>
    <w:p w14:paraId="7D1A5BF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29BA583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BA1061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"$APP_HOME/.venv/bin/activate"</w:t>
      </w:r>
    </w:p>
    <w:p w14:paraId="1FEDB4F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python --version</w:t>
      </w:r>
    </w:p>
    <w:p w14:paraId="206177F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python -m pip install -U pip setuptools wheel -i "$PIP_INDEX_URL"</w:t>
      </w:r>
    </w:p>
    <w:p w14:paraId="00B4748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python -m pip install -U "powermem[server,seekdb]==1.1.7" modelscope -i "$PIP_INDEX_URL"</w:t>
      </w:r>
    </w:p>
    <w:p w14:paraId="41C010E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AC5AF7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! -f "$APP_HOME/.env" ]; then</w:t>
      </w:r>
    </w:p>
    <w:p w14:paraId="42B2C26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"$APP_HOME/.env" &lt;&lt;ENVEOF</w:t>
      </w:r>
    </w:p>
    <w:p w14:paraId="16ED854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TIMEZONE=Asia/Shanghai</w:t>
      </w:r>
    </w:p>
    <w:p w14:paraId="1B34E5E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CD3FB8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POWERMEM_SERVER_HOST=0.0.0.0</w:t>
      </w:r>
    </w:p>
    <w:p w14:paraId="1C0215C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POWERMEM_SERVER_PORT=18848</w:t>
      </w:r>
    </w:p>
    <w:p w14:paraId="449AEF4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POWERMEM_SERVER_AUTH_ENABLED=true</w:t>
      </w:r>
    </w:p>
    <w:p w14:paraId="7E61547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POWERMEM_SERVER_API_KEYS=$POWERMEM_KEY</w:t>
      </w:r>
    </w:p>
    <w:p w14:paraId="04EA686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101AB8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DATABASE_PROVIDER=oceanbase</w:t>
      </w:r>
    </w:p>
    <w:p w14:paraId="1E62D93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OCEANBASE_HOST=</w:t>
      </w:r>
    </w:p>
    <w:p w14:paraId="5EA6295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OCEANBASE_PATH=$APP_HOME/data/seekdb</w:t>
      </w:r>
    </w:p>
    <w:p w14:paraId="54719B7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OCEANBASE_DATABASE=powermem</w:t>
      </w:r>
    </w:p>
    <w:p w14:paraId="25EDB26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OCEANBASE_COLLECTION=memories</w:t>
      </w:r>
    </w:p>
    <w:p w14:paraId="299A2D8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OCEANBASE_EMBEDDING_MODEL_DIMS=384</w:t>
      </w:r>
    </w:p>
    <w:p w14:paraId="579CC72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3ABAA0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LLM_PROVIDER=openai</w:t>
      </w:r>
    </w:p>
    <w:p w14:paraId="29CA709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LLM_MODEL=deepseek-v4-pro-202606</w:t>
      </w:r>
    </w:p>
    <w:p w14:paraId="7F64ECB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LLM_API_KEY=sk-168bc06b8049ecaf15e49519a02ac34f</w:t>
      </w:r>
    </w:p>
    <w:p w14:paraId="5949BF2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OPENAI_LLM_BASE_URL=https://chaomengai.com/v1</w:t>
      </w:r>
    </w:p>
    <w:p w14:paraId="1C9107A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LLM_TEMPERATURE=0.2</w:t>
      </w:r>
    </w:p>
    <w:p w14:paraId="30CFDE5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LLM_MAX_TOKENS=1000</w:t>
      </w:r>
    </w:p>
    <w:p w14:paraId="2DA8BE3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A2BFFD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EMBEDDING_PROVIDER=default</w:t>
      </w:r>
    </w:p>
    <w:p w14:paraId="50FE638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EMBEDDING_MODEL=all-MiniLM-L6-v2</w:t>
      </w:r>
    </w:p>
    <w:p w14:paraId="1E10E36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EMBEDDING_DIMS=384</w:t>
      </w:r>
    </w:p>
    <w:p w14:paraId="2449853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E408A3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POWERMEM_RUNTIME_HOME=$APP_HOME/runtime/home</w:t>
      </w:r>
    </w:p>
    <w:p w14:paraId="322917A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XDG_CACHE_HOME=$APP_HOME/runtime/home/.cache</w:t>
      </w:r>
    </w:p>
    <w:p w14:paraId="7F63F11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HF_HOME=$APP_HOME/runtime/home/.cache/huggingface</w:t>
      </w:r>
    </w:p>
    <w:p w14:paraId="254BE23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SENTENCE_TRANSFORMERS_HOME=$APP_HOME/runtime/home/.cache/sentence-transformers</w:t>
      </w:r>
    </w:p>
    <w:p w14:paraId="31DF752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MODELSCOPE_CACHE=$APP_HOME/runtime/home/.cache/modelscope/hub</w:t>
      </w:r>
    </w:p>
    <w:p w14:paraId="241BE00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POWERMEM_BOOTSTRAP_PYTHON=$APP_HOME/.venv/bin/python3.12</w:t>
      </w:r>
    </w:p>
    <w:p w14:paraId="0C06ECF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POWERMEM_UV_INDEX_URL=https://pypi.tuna.tsinghua.edu.cn/simple</w:t>
      </w:r>
    </w:p>
    <w:p w14:paraId="4537334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POWERMEM_HEALTH_TIMEOUT_SEC=120</w:t>
      </w:r>
    </w:p>
    <w:p w14:paraId="7272CD5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EFC1C1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AGENT_ENABLED=true</w:t>
      </w:r>
    </w:p>
    <w:p w14:paraId="4EBB3FF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AGENT_MEMORY_MODE=auto</w:t>
      </w:r>
    </w:p>
    <w:p w14:paraId="5A1DD51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AGENT_DEFAULT_SCOPE=AGENT</w:t>
      </w:r>
    </w:p>
    <w:p w14:paraId="3A60609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AGENT_DEFAULT_PRIVACY_LEVEL=PRIVATE</w:t>
      </w:r>
    </w:p>
    <w:p w14:paraId="0B9D89A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AGENT_DEFAULT_COLLABORATION_LEVEL=READ_ONLY</w:t>
      </w:r>
    </w:p>
    <w:p w14:paraId="1CE5A00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AGENT_DEFAULT_ACCESS_PERMISSION=OWNER_ONLY</w:t>
      </w:r>
    </w:p>
    <w:p w14:paraId="76D7620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E65720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LOGGING_LEVEL=INFO</w:t>
      </w:r>
    </w:p>
    <w:p w14:paraId="7D95113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LOGGING_FILE=$APP_HOME/logs/powermem.log</w:t>
      </w:r>
    </w:p>
    <w:p w14:paraId="08CB1C8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AUDIT_ENABLED=true</w:t>
      </w:r>
    </w:p>
    <w:p w14:paraId="640B15B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AUDIT_LOG_FILE=$APP_HOME/logs/audit.log</w:t>
      </w:r>
    </w:p>
    <w:p w14:paraId="68DDA43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TELEMETRY_ENABLED=false</w:t>
      </w:r>
    </w:p>
    <w:p w14:paraId="3534538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ENVEOF</w:t>
      </w:r>
    </w:p>
    <w:p w14:paraId="4BB664A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chmod 600 "$APP_HOME/.env"</w:t>
      </w:r>
    </w:p>
    <w:p w14:paraId="080675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else</w:t>
      </w:r>
    </w:p>
    <w:p w14:paraId="1AFD4A0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echo "已存在 $APP_HOME/.env，本次不覆盖。"</w:t>
      </w:r>
    </w:p>
    <w:p w14:paraId="336888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2CDC2D6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836F26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"$APP_HOME/scripts/preload-model.sh" &lt;&lt;'SHEOF'</w:t>
      </w:r>
    </w:p>
    <w:p w14:paraId="7A8FC19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43C5630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5970D0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CAE634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APP_HOME="$(cd "$(dirname "$0")/.." &amp;&amp; pwd)"</w:t>
      </w:r>
    </w:p>
    <w:p w14:paraId="53D5253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cd "$APP_HOME"</w:t>
      </w:r>
    </w:p>
    <w:p w14:paraId="3254DF2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9AAAE6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"$APP_HOME/.venv/bin/activate"</w:t>
      </w:r>
    </w:p>
    <w:p w14:paraId="4D8BE22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-a</w:t>
      </w:r>
    </w:p>
    <w:p w14:paraId="092E61A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"$APP_HOME/.env"</w:t>
      </w:r>
    </w:p>
    <w:p w14:paraId="5C1EC32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+a</w:t>
      </w:r>
    </w:p>
    <w:p w14:paraId="28977B5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5EB46A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HOME="${POWERMEM_RUNTIME_HOME:-$APP_HOME/runtime/home}"</w:t>
      </w:r>
    </w:p>
    <w:p w14:paraId="4E168E4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XDG_CACHE_HOME="${XDG_CACHE_HOME:-$HOME/.cache}"</w:t>
      </w:r>
    </w:p>
    <w:p w14:paraId="0A7E8B9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HF_HOME="${HF_HOME:-$XDG_CACHE_HOME/huggingface}"</w:t>
      </w:r>
    </w:p>
    <w:p w14:paraId="77F50B0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SENTENCE_TRANSFORMERS_HOME="${SENTENCE_TRANSFORMERS_HOME:-$XDG_CACHE_HOME/sentence-transformers}"</w:t>
      </w:r>
    </w:p>
    <w:p w14:paraId="6A51CD6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MODELSCOPE_CACHE="${MODELSCOPE_CACHE:-$XDG_CACHE_HOME/modelscope/hub}"</w:t>
      </w:r>
    </w:p>
    <w:p w14:paraId="7C47948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D73B5E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mkdir -p "$HOME" "$XDG_CACHE_HOME" "$HF_HOME" "$SENTENCE_TRANSFORMERS_HOME" "$MODELSCOPE_CACHE"</w:t>
      </w:r>
    </w:p>
    <w:p w14:paraId="48A268C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FAEAF9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python - &lt;&lt;'PY'</w:t>
      </w:r>
    </w:p>
    <w:p w14:paraId="33828A7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import os</w:t>
      </w:r>
    </w:p>
    <w:p w14:paraId="294FCC0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import shutil</w:t>
      </w:r>
    </w:p>
    <w:p w14:paraId="0EC674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from pathlib import Path</w:t>
      </w:r>
    </w:p>
    <w:p w14:paraId="611145F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8E57C5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from modelscope import snapshot_download</w:t>
      </w:r>
    </w:p>
    <w:p w14:paraId="7E651CD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AC1527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model_id = "AI-ModelScope/all-MiniLM-L6-v2"</w:t>
      </w:r>
    </w:p>
    <w:p w14:paraId="33F9BF3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cache_dir = os.environ["MODELSCOPE_CACHE"]</w:t>
      </w:r>
    </w:p>
    <w:p w14:paraId="5910495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expected = Path(cache_dir) / "models" / "AI-ModelScope" / "all-MiniLM-L6-v2"</w:t>
      </w:r>
    </w:p>
    <w:p w14:paraId="3E717B2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7188CA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print(f"Downloading/checking {model_id} ...")</w:t>
      </w:r>
    </w:p>
    <w:p w14:paraId="704DBAE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downloaded = Path(snapshot_download(model_id, cache_dir=cache_dir))</w:t>
      </w:r>
    </w:p>
    <w:p w14:paraId="2472C7B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print(f"snapshot_download returned: {downloaded}")</w:t>
      </w:r>
    </w:p>
    <w:p w14:paraId="63E889B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0AB1C0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not expected.exists() and downloaded.exists():</w:t>
      </w:r>
    </w:p>
    <w:p w14:paraId="5BD5F94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expected.parent.mkdir(parents=True, exist_ok=True)</w:t>
      </w:r>
    </w:p>
    <w:p w14:paraId="128E90E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shutil.copytree(downloaded, expected, dirs_exist_ok=True)</w:t>
      </w:r>
    </w:p>
    <w:p w14:paraId="71EE4D7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FB66E0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not expected.exists():</w:t>
      </w:r>
    </w:p>
    <w:p w14:paraId="3EAE2C5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raise SystemExit(f"ModelScope cache not found at {expected}")</w:t>
      </w:r>
    </w:p>
    <w:p w14:paraId="6335581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81B42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try:</w:t>
      </w:r>
    </w:p>
    <w:p w14:paraId="1D71B34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from powermem.integrations.embeddings._model_cache import bridge_modelscope_to_hf_cache</w:t>
      </w:r>
    </w:p>
    <w:p w14:paraId="47C0715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bridge_modelscope_to_hf_cache()</w:t>
      </w:r>
    </w:p>
    <w:p w14:paraId="2F64A8C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print("ModelScope cache bridged to HuggingFace cache.")</w:t>
      </w:r>
    </w:p>
    <w:p w14:paraId="3CB5369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except Exception as exc:</w:t>
      </w:r>
    </w:p>
    <w:p w14:paraId="7A88255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print(f"Cache bridge warning: {exc}")</w:t>
      </w:r>
    </w:p>
    <w:p w14:paraId="3C81732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AB84E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print("Embedding model cache is ready.")</w:t>
      </w:r>
    </w:p>
    <w:p w14:paraId="1AB7C05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PY</w:t>
      </w:r>
    </w:p>
    <w:p w14:paraId="4E03A0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SHEOF</w:t>
      </w:r>
    </w:p>
    <w:p w14:paraId="62DE973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59038A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"$APP_HOME/scripts/start-powermem.sh" &lt;&lt;'SHEOF'</w:t>
      </w:r>
    </w:p>
    <w:p w14:paraId="75522A7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493D3FA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7AE8F21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1B41D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APP_HOME="$(cd "$(dirname "$0")/.." &amp;&amp; pwd)"</w:t>
      </w:r>
    </w:p>
    <w:p w14:paraId="43136C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cd "$APP_HOME"</w:t>
      </w:r>
    </w:p>
    <w:p w14:paraId="6B323CB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8F5FFC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! grep -Eq '^LLM_API_KEY=sk-[^[:space:]]+$' "$APP_HOME/.env"; then</w:t>
      </w:r>
    </w:p>
    <w:p w14:paraId="3A21D68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echo "请检查 $APP_HOME/.env，LLM_API_KEY 必须填写有效的 AIRouter API Key"</w:t>
      </w:r>
    </w:p>
    <w:p w14:paraId="37D06E2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exit 1</w:t>
      </w:r>
    </w:p>
    <w:p w14:paraId="6E7E652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0F54FD0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225EB5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"$APP_HOME/.venv/bin/activate"</w:t>
      </w:r>
    </w:p>
    <w:p w14:paraId="42A7A67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-a</w:t>
      </w:r>
    </w:p>
    <w:p w14:paraId="6449C25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"$APP_HOME/.env"</w:t>
      </w:r>
    </w:p>
    <w:p w14:paraId="02B11A1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+a</w:t>
      </w:r>
    </w:p>
    <w:p w14:paraId="71B98F8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A27596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HOME="${POWERMEM_RUNTIME_HOME:-$APP_HOME/runtime/home}"</w:t>
      </w:r>
    </w:p>
    <w:p w14:paraId="6656389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XDG_CACHE_HOME="${XDG_CACHE_HOME:-$HOME/.cache}"</w:t>
      </w:r>
    </w:p>
    <w:p w14:paraId="6E4D890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HF_HOME="${HF_HOME:-$XDG_CACHE_HOME/huggingface}"</w:t>
      </w:r>
    </w:p>
    <w:p w14:paraId="134FBB2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SENTENCE_TRANSFORMERS_HOME="${SENTENCE_TRANSFORMERS_HOME:-$XDG_CACHE_HOME/sentence-transformers}"</w:t>
      </w:r>
    </w:p>
    <w:p w14:paraId="7B179EB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export MODELSCOPE_CACHE="${MODELSCOPE_CACHE:-$XDG_CACHE_HOME/modelscope/hub}"</w:t>
      </w:r>
    </w:p>
    <w:p w14:paraId="6E06D62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14B5EB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BIND_HOST="${POWERMEM_SERVER_HOST:-0.0.0.0}"; CHECK_HOST="127.0.0.1"</w:t>
      </w:r>
    </w:p>
    <w:p w14:paraId="70641B0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PORT="${POWERMEM_SERVER_PORT:-18848}"</w:t>
      </w:r>
    </w:p>
    <w:p w14:paraId="09A4717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HEALTH_TIMEOUT_SEC="${POWERMEM_HEALTH_TIMEOUT_SEC:-120}"</w:t>
      </w:r>
    </w:p>
    <w:p w14:paraId="2EC67FB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API_KEY="${POWERMEM_SERVER_API_KEYS%%,*}"</w:t>
      </w:r>
    </w:p>
    <w:p w14:paraId="546B020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PID_FILE="$APP_HOME/run/powermem.pid"</w:t>
      </w:r>
    </w:p>
    <w:p w14:paraId="5644914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LOG_FILE="$APP_HOME/logs/server.out.log"</w:t>
      </w:r>
    </w:p>
    <w:p w14:paraId="7842DFF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HEALTH_URL="http://${CHECK_HOST}:${PORT}/api/v1/system/health"</w:t>
      </w:r>
    </w:p>
    <w:p w14:paraId="5F20EC0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37EC12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mkdir -p "$APP_HOME/logs" "$APP_HOME/run" "$APP_HOME/data/seekdb" "$HOME" "$XDG_CACHE_HOME" "$HF_HOME" "$SENTENCE_TRANSFORMERS_HOME" "$MODELSCOPE_CACHE"</w:t>
      </w:r>
    </w:p>
    <w:p w14:paraId="32EB55E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96FF81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-f "$PID_FILE" ]; then</w:t>
      </w:r>
    </w:p>
    <w:p w14:paraId="7C165D1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OLD_PID="$(cat "$PID_FILE" || true)"</w:t>
      </w:r>
    </w:p>
    <w:p w14:paraId="0072BD0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if [ -n "$OLD_PID" ] &amp;&amp; kill -0 "$OLD_PID" 2&gt;/dev/null; then</w:t>
      </w:r>
    </w:p>
    <w:p w14:paraId="5EC82F9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echo "PowerMem already running, pid=$OLD_PID"</w:t>
      </w:r>
    </w:p>
    <w:p w14:paraId="081FF25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exit 0</w:t>
      </w:r>
    </w:p>
    <w:p w14:paraId="33E1070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fi</w:t>
      </w:r>
    </w:p>
    <w:p w14:paraId="495DD6A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rm -f "$PID_FILE"</w:t>
      </w:r>
    </w:p>
    <w:p w14:paraId="556049B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763B4CA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BF0593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command -v ss &gt;/dev/null 2&gt;&amp;1 &amp;&amp; ss -ltnp 2&gt;/dev/null | grep -q ":${PORT} "; then</w:t>
      </w:r>
    </w:p>
    <w:p w14:paraId="7036B98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echo "Port ${PORT} is already in use. Stop the old process first."</w:t>
      </w:r>
    </w:p>
    <w:p w14:paraId="574E288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ss -ltnp 2&gt;/dev/null | grep ":${PORT} " || true</w:t>
      </w:r>
    </w:p>
    <w:p w14:paraId="69A8A1A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exit 1</w:t>
      </w:r>
    </w:p>
    <w:p w14:paraId="1F6A394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22DBB71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449F6E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nohup "$APP_HOME/.venv/bin/powermem-server" --host "$BIND_HOST" --port "$PORT" &gt;&gt; "$LOG_FILE" 2&gt;&amp;1 &amp;</w:t>
      </w:r>
    </w:p>
    <w:p w14:paraId="3AAD2F6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PID="$!"</w:t>
      </w:r>
    </w:p>
    <w:p w14:paraId="238FC93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"$PID" &gt; "$PID_FILE"</w:t>
      </w:r>
    </w:p>
    <w:p w14:paraId="606182C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"PowerMem starting, pid=$PID"</w:t>
      </w:r>
    </w:p>
    <w:p w14:paraId="76D6880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"Log: $LOG_FILE"</w:t>
      </w:r>
    </w:p>
    <w:p w14:paraId="39B058F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"Waiting for PowerMem health: $HEALTH_URL"</w:t>
      </w:r>
    </w:p>
    <w:p w14:paraId="2305A7E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7D416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for ((i=1; i&lt;=HEALTH_TIMEOUT_SEC; i++)); do</w:t>
      </w:r>
    </w:p>
    <w:p w14:paraId="3225708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if curl -fsS -m 3 -H "X-API-Key: $API_KEY" "$HEALTH_URL" &gt;/dev/null 2&gt;&amp;1; then</w:t>
      </w:r>
    </w:p>
    <w:p w14:paraId="3CEBCFC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echo "PowerMem started and healthy, pid=$PID"</w:t>
      </w:r>
    </w:p>
    <w:p w14:paraId="4F60678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exit 0</w:t>
      </w:r>
    </w:p>
    <w:p w14:paraId="04F64EB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fi</w:t>
      </w:r>
    </w:p>
    <w:p w14:paraId="77257FD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if ! kill -0 "$PID" 2&gt;/dev/null; then</w:t>
      </w:r>
    </w:p>
    <w:p w14:paraId="7CDF3C2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echo "PowerMem process exited before health check passed."</w:t>
      </w:r>
    </w:p>
    <w:p w14:paraId="4FFF09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tail -n 80 "$LOG_FILE" || true</w:t>
      </w:r>
    </w:p>
    <w:p w14:paraId="224EC2F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rm -f "$PID_FILE"</w:t>
      </w:r>
    </w:p>
    <w:p w14:paraId="37FA3AC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exit 1</w:t>
      </w:r>
    </w:p>
    <w:p w14:paraId="561B0AA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fi</w:t>
      </w:r>
    </w:p>
    <w:p w14:paraId="56621E9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sleep 1</w:t>
      </w:r>
    </w:p>
    <w:p w14:paraId="5572B4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done</w:t>
      </w:r>
    </w:p>
    <w:p w14:paraId="64D26F8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3A1BBD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"PowerMem did not become healthy within ${HEALTH_TIMEOUT_SEC}s."</w:t>
      </w:r>
    </w:p>
    <w:p w14:paraId="16FB97E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80 "$LOG_FILE" || true</w:t>
      </w:r>
    </w:p>
    <w:p w14:paraId="0F653D4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exit 1</w:t>
      </w:r>
    </w:p>
    <w:p w14:paraId="2BC63B0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SHEOF</w:t>
      </w:r>
    </w:p>
    <w:p w14:paraId="7BD445F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2AA3DF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"$APP_HOME/scripts/stop-powermem.sh" &lt;&lt;'SHEOF'</w:t>
      </w:r>
    </w:p>
    <w:p w14:paraId="6939862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27D40CF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4EADF32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B8D2BA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APP_HOME="$(cd "$(dirname "$0")/.." &amp;&amp; pwd)"</w:t>
      </w:r>
    </w:p>
    <w:p w14:paraId="530C83A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PID_FILE="$APP_HOME/run/powermem.pid"</w:t>
      </w:r>
    </w:p>
    <w:p w14:paraId="2C233F4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FDC704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-f "$PID_FILE" ]; then</w:t>
      </w:r>
    </w:p>
    <w:p w14:paraId="4E34288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PID="$(cat "$PID_FILE" || true)"</w:t>
      </w:r>
    </w:p>
    <w:p w14:paraId="2ACE679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if [ -n "$PID" ] &amp;&amp; kill -0 "$PID" 2&gt;/dev/null; then</w:t>
      </w:r>
    </w:p>
    <w:p w14:paraId="0834C01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echo "Stopping PowerMem pid=$PID"</w:t>
      </w:r>
    </w:p>
    <w:p w14:paraId="1873115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kill "$PID"</w:t>
      </w:r>
    </w:p>
    <w:p w14:paraId="5294B70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for i in {1..30}; do</w:t>
      </w:r>
    </w:p>
    <w:p w14:paraId="4FB298F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if ! kill -0 "$PID" 2&gt;/dev/null; then</w:t>
      </w:r>
    </w:p>
    <w:p w14:paraId="0E95089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  rm -f "$PID_FILE"</w:t>
      </w:r>
    </w:p>
    <w:p w14:paraId="2F7BBFA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  echo "PowerMem stopped."</w:t>
      </w:r>
    </w:p>
    <w:p w14:paraId="7579930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  exit 0</w:t>
      </w:r>
    </w:p>
    <w:p w14:paraId="4BC7720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fi</w:t>
      </w:r>
    </w:p>
    <w:p w14:paraId="7DB50AA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  sleep 1</w:t>
      </w:r>
    </w:p>
    <w:p w14:paraId="0C89873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done</w:t>
      </w:r>
    </w:p>
    <w:p w14:paraId="6433B3D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echo "PowerMem did not stop in 30s, killing pid=$PID"</w:t>
      </w:r>
    </w:p>
    <w:p w14:paraId="2D371CF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kill -9 "$PID" || true</w:t>
      </w:r>
    </w:p>
    <w:p w14:paraId="0017608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fi</w:t>
      </w:r>
    </w:p>
    <w:p w14:paraId="6083B48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579C95E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C5237D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PIDS="$(pgrep -f "$APP_HOME/.venv/bin/powermem-server" || true)"</w:t>
      </w:r>
    </w:p>
    <w:p w14:paraId="69BB274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if [ -n "$PIDS" ]; then</w:t>
      </w:r>
    </w:p>
    <w:p w14:paraId="0867C84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echo "$PIDS" | xargs kill || true</w:t>
      </w:r>
    </w:p>
    <w:p w14:paraId="5B13CA4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</w:t>
      </w:r>
    </w:p>
    <w:p w14:paraId="458521D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8829C7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rm -f "$PID_FILE"</w:t>
      </w:r>
    </w:p>
    <w:p w14:paraId="171124D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"PowerMem stop command finished."</w:t>
      </w:r>
    </w:p>
    <w:p w14:paraId="3A07F56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SHEOF</w:t>
      </w:r>
    </w:p>
    <w:p w14:paraId="0B1190E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56D296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"$APP_HOME/scripts/status-powermem.sh" &lt;&lt;'SHEOF'</w:t>
      </w:r>
    </w:p>
    <w:p w14:paraId="5C86899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4A738E4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6C8C8C7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9DF6AD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APP_HOME="$(cd "$(dirname "$0")/.." &amp;&amp; pwd)"</w:t>
      </w:r>
    </w:p>
    <w:p w14:paraId="5D7D7A9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-a</w:t>
      </w:r>
    </w:p>
    <w:p w14:paraId="413DB39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"$APP_HOME/.env"</w:t>
      </w:r>
    </w:p>
    <w:p w14:paraId="105CFE9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+a</w:t>
      </w:r>
    </w:p>
    <w:p w14:paraId="73234F6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008278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HOST="127.0.0.1"  # 0.0.0.0 仅用于监听，本机状态检查使用回环地址</w:t>
      </w:r>
    </w:p>
    <w:p w14:paraId="03A19CD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PORT="${POWERMEM_SERVER_PORT:-18848}"</w:t>
      </w:r>
    </w:p>
    <w:p w14:paraId="24220EB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API_KEY="${POWERMEM_SERVER_API_KEYS%%,*}"</w:t>
      </w:r>
    </w:p>
    <w:p w14:paraId="17E5FC1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URL="http://${HOST}:${PORT}/api/v1/system/status"</w:t>
      </w:r>
    </w:p>
    <w:p w14:paraId="324144B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62A2FE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RESP="$(curl -sS -m 10 -H "X-API-Key: $API_KEY" "$URL")"</w:t>
      </w:r>
    </w:p>
    <w:p w14:paraId="7F368FF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"$RESP" | "$APP_HOME/.venv/bin/python" -m json.tool 2&gt;/dev/null || echo "$RESP"</w:t>
      </w:r>
    </w:p>
    <w:p w14:paraId="6C7960B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SHEOF</w:t>
      </w:r>
    </w:p>
    <w:p w14:paraId="52082B0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41904F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cat &gt; "$APP_HOME/scripts/verify-powermem.sh" &lt;&lt;'SHEOF'</w:t>
      </w:r>
    </w:p>
    <w:p w14:paraId="02F5789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#!/usr/bin/env bash</w:t>
      </w:r>
    </w:p>
    <w:p w14:paraId="188AEE2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-euo pipefail</w:t>
      </w:r>
    </w:p>
    <w:p w14:paraId="3708803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4F6176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APP_HOME="$(cd "$(dirname "$0")/.." &amp;&amp; pwd)"</w:t>
      </w:r>
    </w:p>
    <w:p w14:paraId="570CC78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-a</w:t>
      </w:r>
    </w:p>
    <w:p w14:paraId="6E1D102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source "$APP_HOME/.env"</w:t>
      </w:r>
    </w:p>
    <w:p w14:paraId="26BC326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set +a</w:t>
      </w:r>
    </w:p>
    <w:p w14:paraId="6751A88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AADCCF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HOST="127.0.0.1"  # 0.0.0.0 仅用于监听，本机验证请求使用回环地址</w:t>
      </w:r>
    </w:p>
    <w:p w14:paraId="78E9F12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PORT="${POWERMEM_SERVER_PORT:-18848}"</w:t>
      </w:r>
    </w:p>
    <w:p w14:paraId="611DE0A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API_KEY="${POWERMEM_SERVER_API_KEYS%%,*}"</w:t>
      </w:r>
    </w:p>
    <w:p w14:paraId="4E9E377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BASE="http://${HOST}:${PORT}"</w:t>
      </w:r>
    </w:p>
    <w:p w14:paraId="05CD3A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3589BE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pretty() {</w:t>
      </w:r>
    </w:p>
    <w:p w14:paraId="29AE509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"$APP_HOME/.venv/bin/python" -m json.tool 2&gt;/dev/null || cat</w:t>
      </w:r>
    </w:p>
    <w:p w14:paraId="7A68615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}</w:t>
      </w:r>
    </w:p>
    <w:p w14:paraId="478CB12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BF67CD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"1) status"</w:t>
      </w:r>
    </w:p>
    <w:p w14:paraId="26CF30D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curl -sS -H "X-API-Key: $API_KEY" "$BASE/api/v1/system/status" | pretty</w:t>
      </w:r>
    </w:p>
    <w:p w14:paraId="0D9AE76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3F2C42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</w:t>
      </w:r>
    </w:p>
    <w:p w14:paraId="4F2884A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"2) add memory"</w:t>
      </w:r>
    </w:p>
    <w:p w14:paraId="3D6917B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curl -sS -X POST "$BASE/api/v1/memories" \</w:t>
      </w:r>
    </w:p>
    <w:p w14:paraId="1C319D0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-H "X-API-Key: $API_KEY" \</w:t>
      </w:r>
    </w:p>
    <w:p w14:paraId="22489FD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-H "Content-Type: application/json" \</w:t>
      </w:r>
    </w:p>
    <w:p w14:paraId="798B043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-d '{"user_id":"powermem_setup_test","agent_id":"pixelflow","run_id":"setup-test","content":"PixelFlow 测试记忆：用户默认小红书 9:16，高级真实风格，不要价格大字。","metadata":{"source":"setup_probe","category":"preference"},"scope":"user","memory_type":"preference","infer":false}' | pretty</w:t>
      </w:r>
    </w:p>
    <w:p w14:paraId="1BDE9AF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DFCC29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</w:t>
      </w:r>
    </w:p>
    <w:p w14:paraId="443E50B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"3) search memory"</w:t>
      </w:r>
    </w:p>
    <w:p w14:paraId="050DC81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curl -sS -X POST "$BASE/api/v1/memories/search" \</w:t>
      </w:r>
    </w:p>
    <w:p w14:paraId="65BA5BA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-H "X-API-Key: $API_KEY" \</w:t>
      </w:r>
    </w:p>
    <w:p w14:paraId="03C5B2F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-H "Content-Type: application/json" \</w:t>
      </w:r>
    </w:p>
    <w:p w14:paraId="42F7A72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-d '{"query":"用户默认平台、比例和风格是什么？","user_id":"powermem_setup_test","agent_id":"pixelflow","limit":5}' | pretty</w:t>
      </w:r>
    </w:p>
    <w:p w14:paraId="6FF853B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SHEOF</w:t>
      </w:r>
    </w:p>
    <w:p w14:paraId="7E0EAE6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663175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chmod +x "$APP_HOME/scripts/"*.sh</w:t>
      </w:r>
    </w:p>
    <w:p w14:paraId="1EF15D3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9090AB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"Install done: $APP_HOME"</w:t>
      </w:r>
    </w:p>
    <w:p w14:paraId="0505E38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"Next:"</w:t>
      </w:r>
    </w:p>
    <w:p w14:paraId="207E406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"1. vi $APP_HOME/.env"</w:t>
      </w:r>
    </w:p>
    <w:p w14:paraId="2549E78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"2. verify AIRouter LLM settings"</w:t>
      </w:r>
    </w:p>
    <w:p w14:paraId="22D367B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"3. $APP_HOME/scripts/preload-model.sh"</w:t>
      </w:r>
    </w:p>
    <w:p w14:paraId="50E599A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echo "4. $APP_HOME/scripts/start-powermem.sh"</w:t>
      </w:r>
    </w:p>
    <w:p w14:paraId="530DDA0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EOF</w:t>
      </w:r>
    </w:p>
    <w:p w14:paraId="2D215AE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EC0756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chmod +x /tmp/install-powermem.sh</w:t>
      </w:r>
    </w:p>
    <w:p w14:paraId="7D457B9E"/>
    <w:p w14:paraId="2865228B">
      <w:pPr>
        <w:pStyle w:val="3"/>
      </w:pPr>
      <w:r>
        <w:t>3. 测试环境部署步骤</w:t>
      </w:r>
    </w:p>
    <w:p w14:paraId="241AB718">
      <w:pPr>
        <w:spacing w:after="120"/>
      </w:pPr>
      <w:r>
        <w:rPr>
          <w:rFonts w:ascii="微软雅黑" w:hAnsi="微软雅黑" w:eastAsia="微软雅黑"/>
          <w:sz w:val="21"/>
        </w:rPr>
        <w:t>测试环境目录固定为 /home/devops/apps/test/powermem。按下面顺序执行即可。</w:t>
      </w:r>
    </w:p>
    <w:p w14:paraId="3E6691F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只在第一次安装测试环境时执行</w:t>
      </w:r>
    </w:p>
    <w:p w14:paraId="6EE238A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bash /tmp/install-powermem.sh /home/devops/apps/test/powermem</w:t>
      </w:r>
    </w:p>
    <w:p w14:paraId="7B1C3D9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E0E75B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编辑测试环境配置</w:t>
      </w:r>
    </w:p>
    <w:p w14:paraId="6A0EF5B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vi /home/devops/apps/test/powermem/.env</w:t>
      </w:r>
    </w:p>
    <w:p w14:paraId="66A03E7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04EE89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把这一行：</w:t>
      </w:r>
    </w:p>
    <w:p w14:paraId="5C6F71C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LLM_API_KEY=sk-168bc06b8049ecaf15e49519a02ac34f</w:t>
      </w:r>
    </w:p>
    <w:p w14:paraId="6201395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145443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使用 AIRouter 的 deepseek-v4-pro-202606 API Key；本手册已写入当前测试环境配置</w:t>
      </w:r>
    </w:p>
    <w:p w14:paraId="523DD13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111EAAC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先下载 embedding 模型，避免启动时 ModelScope cache not found</w:t>
      </w:r>
    </w:p>
    <w:p w14:paraId="4BC3C7C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/home/devops/apps/test/powermem/scripts/preload-model.sh</w:t>
      </w:r>
    </w:p>
    <w:p w14:paraId="38290E1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76464E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启动 PowerMem。脚本会自动等 health 通过，成功才退出。</w:t>
      </w:r>
    </w:p>
    <w:p w14:paraId="68480F3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/home/devops/apps/test/powermem/scripts/start-powermem.sh</w:t>
      </w:r>
    </w:p>
    <w:p w14:paraId="3C1BBCF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DD8BC8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看状态</w:t>
      </w:r>
    </w:p>
    <w:p w14:paraId="1096381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/home/devops/apps/test/powermem/scripts/status-powermem.sh</w:t>
      </w:r>
    </w:p>
    <w:p w14:paraId="0186620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F97505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做一次写入 + 检索验证</w:t>
      </w:r>
    </w:p>
    <w:p w14:paraId="6838413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/home/devops/apps/test/powermem/scripts/verify-powermem.sh</w:t>
      </w:r>
    </w:p>
    <w:p w14:paraId="6D1EFEC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CE2B14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看日志</w:t>
      </w:r>
    </w:p>
    <w:p w14:paraId="79BA666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100 /home/devops/apps/test/powermem/logs/server.out.log</w:t>
      </w:r>
    </w:p>
    <w:p w14:paraId="3A7BC97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100 /home/devops/apps/test/powermem/logs/powermem.log</w:t>
      </w:r>
    </w:p>
    <w:p w14:paraId="27C492B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8DE06C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停止测试环境</w:t>
      </w:r>
    </w:p>
    <w:p w14:paraId="1475E2B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/home/devops/apps/test/powermem/scripts/stop-powermem.sh</w:t>
      </w:r>
    </w:p>
    <w:p w14:paraId="49ACF902"/>
    <w:p w14:paraId="4A03EBCF">
      <w:pPr>
        <w:pStyle w:val="165"/>
        <w:shd w:val="clear" w:fill="FFF7D6"/>
      </w:pPr>
      <w:r>
        <w:rPr>
          <w:rFonts w:ascii="微软雅黑" w:hAnsi="微软雅黑" w:eastAsia="微软雅黑"/>
          <w:b/>
          <w:color w:val="6B4E00"/>
          <w:sz w:val="21"/>
        </w:rPr>
        <w:t>测试环境访问：</w:t>
      </w:r>
      <w:r>
        <w:rPr>
          <w:rFonts w:ascii="微软雅黑" w:hAnsi="微软雅黑" w:eastAsia="微软雅黑"/>
          <w:color w:val="3B2F00"/>
          <w:sz w:val="21"/>
        </w:rPr>
        <w:t>测试环境 PixelFlow 走 nginx 地址 https://test-video.borgrise.com/powermem；PowerMem 监听 0.0.0.0:18848，但建议仅通过 nginx 对外提供 /powermem/，不要直接对公网开放 18848 端口。</w:t>
      </w:r>
    </w:p>
    <w:p w14:paraId="1B22F142">
      <w:pPr>
        <w:pStyle w:val="3"/>
      </w:pPr>
      <w:r>
        <w:t>4. 生产环境部署步骤</w:t>
      </w:r>
    </w:p>
    <w:p w14:paraId="622C7365">
      <w:pPr>
        <w:spacing w:after="120"/>
      </w:pPr>
      <w:r>
        <w:rPr>
          <w:rFonts w:ascii="微软雅黑" w:hAnsi="微软雅黑" w:eastAsia="微软雅黑"/>
          <w:sz w:val="21"/>
        </w:rPr>
        <w:t>生产环境目录固定为 /home/devops/apps/prod/powermem。步骤和测试环境一样，只是目录换成 prod。</w:t>
      </w:r>
    </w:p>
    <w:p w14:paraId="521911D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只在第一次安装生产环境时执行</w:t>
      </w:r>
    </w:p>
    <w:p w14:paraId="24D1758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bash /tmp/install-powermem.sh /home/devops/apps/prod/powermem</w:t>
      </w:r>
    </w:p>
    <w:p w14:paraId="31CB37C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3FDA71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编辑生产环境配置</w:t>
      </w:r>
    </w:p>
    <w:p w14:paraId="0B3AA61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vi /home/devops/apps/prod/powermem/.env</w:t>
      </w:r>
    </w:p>
    <w:p w14:paraId="61D1202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E14079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把这一行：</w:t>
      </w:r>
    </w:p>
    <w:p w14:paraId="598E1D3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LLM_API_KEY=sk-168bc06b8049ecaf15e49519a02ac34f</w:t>
      </w:r>
    </w:p>
    <w:p w14:paraId="6515374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CCE78B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如生产环境也使用 AIRouter，请使用 deepseek-v4-pro-202606 对应的同一组 API Key</w:t>
      </w:r>
    </w:p>
    <w:p w14:paraId="05572E5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3732F6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先下载 embedding 模型</w:t>
      </w:r>
    </w:p>
    <w:p w14:paraId="4813ED2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/home/devops/apps/prod/powermem/scripts/preload-model.sh</w:t>
      </w:r>
    </w:p>
    <w:p w14:paraId="6B9D4EB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84107A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启动 PowerMem</w:t>
      </w:r>
    </w:p>
    <w:p w14:paraId="43B5759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/home/devops/apps/prod/powermem/scripts/start-powermem.sh</w:t>
      </w:r>
    </w:p>
    <w:p w14:paraId="6DFCC40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97E6AA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看状态</w:t>
      </w:r>
    </w:p>
    <w:p w14:paraId="084BC3B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/home/devops/apps/prod/powermem/scripts/status-powermem.sh</w:t>
      </w:r>
    </w:p>
    <w:p w14:paraId="6B62C6F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FD5475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做一次写入 + 检索验证</w:t>
      </w:r>
    </w:p>
    <w:p w14:paraId="427FB84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/home/devops/apps/prod/powermem/scripts/verify-powermem.sh</w:t>
      </w:r>
    </w:p>
    <w:p w14:paraId="23B8887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31068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看日志</w:t>
      </w:r>
    </w:p>
    <w:p w14:paraId="48F9EBF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100 /home/devops/apps/prod/powermem/logs/server.out.log</w:t>
      </w:r>
    </w:p>
    <w:p w14:paraId="270F4D6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100 /home/devops/apps/prod/powermem/logs/powermem.log</w:t>
      </w:r>
    </w:p>
    <w:p w14:paraId="697732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79D530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停止生产环境</w:t>
      </w:r>
    </w:p>
    <w:p w14:paraId="2E45E60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/home/devops/apps/prod/powermem/scripts/stop-powermem.sh</w:t>
      </w:r>
    </w:p>
    <w:p w14:paraId="1A46D758"/>
    <w:p w14:paraId="4C8CF55F">
      <w:pPr>
        <w:pStyle w:val="165"/>
        <w:shd w:val="clear" w:fill="FFF7D6"/>
      </w:pPr>
      <w:r>
        <w:rPr>
          <w:rFonts w:ascii="微软雅黑" w:hAnsi="微软雅黑" w:eastAsia="微软雅黑"/>
          <w:b/>
          <w:color w:val="6B4E00"/>
          <w:sz w:val="21"/>
        </w:rPr>
        <w:t>生产环境访问：</w:t>
      </w:r>
      <w:r>
        <w:rPr>
          <w:rFonts w:ascii="微软雅黑" w:hAnsi="微软雅黑" w:eastAsia="微软雅黑"/>
          <w:color w:val="3B2F00"/>
          <w:sz w:val="21"/>
        </w:rPr>
        <w:t>PowerMem 监听 0.0.0.0:18848；同机 PixelFlow 仍访问 http://127.0.0.1:18848，并禁止公网直连 18848。</w:t>
      </w:r>
    </w:p>
    <w:p w14:paraId="789A2352">
      <w:pPr>
        <w:pStyle w:val="3"/>
      </w:pPr>
      <w:r>
        <w:t>5. 每个环境安装后会有什么文件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68"/>
        <w:gridCol w:w="4968"/>
      </w:tblGrid>
      <w:tr w14:paraId="08E2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  <w:shd w:val="clear" w:color="auto" w:fill="EEF3F8"/>
          </w:tcPr>
          <w:p w14:paraId="5ACF5AE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4968" w:type="dxa"/>
            <w:shd w:val="clear" w:color="auto" w:fill="EEF3F8"/>
          </w:tcPr>
          <w:p w14:paraId="02B5AFA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作用</w:t>
            </w:r>
          </w:p>
        </w:tc>
      </w:tr>
      <w:tr w14:paraId="76E9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62F25B4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runtime/python-3.12.11</w:t>
            </w:r>
          </w:p>
        </w:tc>
        <w:tc>
          <w:tcPr>
            <w:tcW w:w="4968" w:type="dxa"/>
          </w:tcPr>
          <w:p w14:paraId="20BC41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PowerMem 专用 Python 3.12，不影响系统 Python</w:t>
            </w:r>
          </w:p>
        </w:tc>
      </w:tr>
      <w:tr w14:paraId="71B8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0D00195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.venv</w:t>
            </w:r>
          </w:p>
        </w:tc>
        <w:tc>
          <w:tcPr>
            <w:tcW w:w="4968" w:type="dxa"/>
          </w:tcPr>
          <w:p w14:paraId="7ABC825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PowerMem 虚拟环境，powermem、pyseekdb、modelscope 都装在这里</w:t>
            </w:r>
          </w:p>
        </w:tc>
      </w:tr>
      <w:tr w14:paraId="3354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6E7A192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.env</w:t>
            </w:r>
          </w:p>
        </w:tc>
        <w:tc>
          <w:tcPr>
            <w:tcW w:w="4968" w:type="dxa"/>
          </w:tcPr>
          <w:p w14:paraId="048B3EF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PowerMem 配置文件，包含端口、API Key、LLM、embedding、数据库路径</w:t>
            </w:r>
          </w:p>
        </w:tc>
      </w:tr>
      <w:tr w14:paraId="74AF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440332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data/seekdb</w:t>
            </w:r>
          </w:p>
        </w:tc>
        <w:tc>
          <w:tcPr>
            <w:tcW w:w="4968" w:type="dxa"/>
          </w:tcPr>
          <w:p w14:paraId="64FE19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嵌入式 SeekDB/OceanBase 数据目录</w:t>
            </w:r>
          </w:p>
        </w:tc>
      </w:tr>
      <w:tr w14:paraId="553D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174C82F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runtime/home/.cache</w:t>
            </w:r>
          </w:p>
        </w:tc>
        <w:tc>
          <w:tcPr>
            <w:tcW w:w="4968" w:type="dxa"/>
          </w:tcPr>
          <w:p w14:paraId="44EE63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模型缓存目录，all-MiniLM-L6-v2 会放在这里</w:t>
            </w:r>
          </w:p>
        </w:tc>
      </w:tr>
      <w:tr w14:paraId="062E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5F2467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logs</w:t>
            </w:r>
          </w:p>
        </w:tc>
        <w:tc>
          <w:tcPr>
            <w:tcW w:w="4968" w:type="dxa"/>
          </w:tcPr>
          <w:p w14:paraId="709F86C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server.out.log、powermem.log、audit.log</w:t>
            </w:r>
          </w:p>
        </w:tc>
      </w:tr>
      <w:tr w14:paraId="239C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0EEC04F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run</w:t>
            </w:r>
          </w:p>
        </w:tc>
        <w:tc>
          <w:tcPr>
            <w:tcW w:w="4968" w:type="dxa"/>
          </w:tcPr>
          <w:p w14:paraId="665642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powermem.pid</w:t>
            </w:r>
          </w:p>
        </w:tc>
      </w:tr>
      <w:tr w14:paraId="2B1A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2C14959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scripts</w:t>
            </w:r>
          </w:p>
        </w:tc>
        <w:tc>
          <w:tcPr>
            <w:tcW w:w="4968" w:type="dxa"/>
          </w:tcPr>
          <w:p w14:paraId="2762530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preload-model、start、stop、status、verify 脚本</w:t>
            </w:r>
          </w:p>
        </w:tc>
      </w:tr>
    </w:tbl>
    <w:p w14:paraId="6FC085BF"/>
    <w:p w14:paraId="6FCA0CB7">
      <w:pPr>
        <w:pStyle w:val="3"/>
      </w:pPr>
      <w:r>
        <w:t>6. 日常启动、停止、检查</w:t>
      </w:r>
    </w:p>
    <w:p w14:paraId="325757F2">
      <w:pPr>
        <w:spacing w:after="120"/>
      </w:pPr>
      <w:r>
        <w:rPr>
          <w:rFonts w:ascii="微软雅黑" w:hAnsi="微软雅黑" w:eastAsia="微软雅黑"/>
          <w:sz w:val="21"/>
        </w:rPr>
        <w:t>下面这些命令是日常使用的，不需要重新安装。</w:t>
      </w:r>
    </w:p>
    <w:p w14:paraId="29E2FE7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测试环境启动、状态、停止</w:t>
      </w:r>
    </w:p>
    <w:p w14:paraId="7FD1D58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/home/devops/apps/test/powermem/scripts/start-powermem.sh</w:t>
      </w:r>
    </w:p>
    <w:p w14:paraId="318C1AF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/home/devops/apps/test/powermem/scripts/status-powermem.sh</w:t>
      </w:r>
    </w:p>
    <w:p w14:paraId="4EAA0E5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/home/devops/apps/test/powermem/scripts/stop-powermem.sh</w:t>
      </w:r>
    </w:p>
    <w:p w14:paraId="24D5BE7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8DBB0C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生产环境启动、状态、停止</w:t>
      </w:r>
    </w:p>
    <w:p w14:paraId="2AB3E7A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/home/devops/apps/prod/powermem/scripts/start-powermem.sh</w:t>
      </w:r>
    </w:p>
    <w:p w14:paraId="1A505F7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/home/devops/apps/prod/powermem/scripts/status-powermem.sh</w:t>
      </w:r>
    </w:p>
    <w:p w14:paraId="0B8A192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/home/devops/apps/prod/powermem/scripts/stop-powermem.sh</w:t>
      </w:r>
    </w:p>
    <w:p w14:paraId="3DC78F64"/>
    <w:p w14:paraId="3DCB628D">
      <w:pPr>
        <w:pStyle w:val="3"/>
      </w:pPr>
      <w:r>
        <w:t>7. 测试环境 nginx 配置</w:t>
      </w:r>
    </w:p>
    <w:p w14:paraId="5054505E">
      <w:pPr>
        <w:spacing w:after="120"/>
      </w:pPr>
      <w:r>
        <w:rPr>
          <w:rFonts w:ascii="微软雅黑" w:hAnsi="微软雅黑" w:eastAsia="微软雅黑"/>
          <w:sz w:val="21"/>
        </w:rPr>
        <w:t>PowerMem 虽监听 0.0.0.0，同机 nginx 仍用 127.0.0.1 转发；本地电脑或 PixelFlow 请通过以下 /powermem/ 入口访问。</w:t>
      </w:r>
    </w:p>
    <w:p w14:paraId="52EE41F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location /powermem/ {</w:t>
      </w:r>
    </w:p>
    <w:p w14:paraId="25A33A4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proxy_pass http://127.0.0.1:18848/;</w:t>
      </w:r>
    </w:p>
    <w:p w14:paraId="1642903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proxy_http_version 1.1;</w:t>
      </w:r>
    </w:p>
    <w:p w14:paraId="11F6018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proxy_set_header Host $host;</w:t>
      </w:r>
    </w:p>
    <w:p w14:paraId="39E49F7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proxy_set_header X-Real-IP $remote_addr;</w:t>
      </w:r>
    </w:p>
    <w:p w14:paraId="360597D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proxy_set_header X-Forwarded-For $proxy_add_x_forwarded_for;</w:t>
      </w:r>
    </w:p>
    <w:p w14:paraId="6CACF7B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proxy_set_header X-Forwarded-Proto $scheme;</w:t>
      </w:r>
    </w:p>
    <w:p w14:paraId="39E8BEB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proxy_connect_timeout 30s;</w:t>
      </w:r>
    </w:p>
    <w:p w14:paraId="626FE58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proxy_send_timeout 300s;</w:t>
      </w:r>
    </w:p>
    <w:p w14:paraId="1B0587D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proxy_read_timeout 300s;</w:t>
      </w:r>
    </w:p>
    <w:p w14:paraId="6774CAA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  client_max_body_size 20m;</w:t>
      </w:r>
    </w:p>
    <w:p w14:paraId="2A15551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}</w:t>
      </w:r>
    </w:p>
    <w:p w14:paraId="30E4AA7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409B11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改完 nginx 后执行：</w:t>
      </w:r>
    </w:p>
    <w:p w14:paraId="3DECC9B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sudo nginx -t</w:t>
      </w:r>
    </w:p>
    <w:p w14:paraId="017CD69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sudo systemctl reload nginx</w:t>
      </w:r>
    </w:p>
    <w:p w14:paraId="74DBEB1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3008537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外部验证：</w:t>
      </w:r>
    </w:p>
    <w:p w14:paraId="2AE6C34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KEY="Lnzw114qV0ibwmUFyKIDcW8BhBm0rxtZ7r8p72G3G6xhxn_KTaAPAHNs5pzY1tbc"</w:t>
      </w:r>
    </w:p>
    <w:p w14:paraId="216346D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curl -sS -H "X-API-Key: $KEY" https://test-video.borgrise.com/powermem/api/v1/system/health</w:t>
      </w:r>
    </w:p>
    <w:p w14:paraId="4E0399D2"/>
    <w:p w14:paraId="03089B59">
      <w:pPr>
        <w:pStyle w:val="16"/>
        <w:spacing w:after="80"/>
      </w:pPr>
      <w:r>
        <w:rPr>
          <w:rFonts w:ascii="微软雅黑" w:hAnsi="微软雅黑" w:eastAsia="微软雅黑"/>
          <w:sz w:val="21"/>
        </w:rPr>
        <w:t>proxy_pass http://127.0.0.1:18848/ 是同机 nginx 的访问地址；PowerMem 监听 0.0.0.0，外部 /powermem/api/v1/... 仍转发到内部 /api/v1/...。</w:t>
      </w:r>
    </w:p>
    <w:p w14:paraId="6BC30220">
      <w:pPr>
        <w:pStyle w:val="16"/>
        <w:spacing w:after="80"/>
      </w:pPr>
      <w:r>
        <w:rPr>
          <w:rFonts w:ascii="微软雅黑" w:hAnsi="微软雅黑" w:eastAsia="微软雅黑"/>
          <w:sz w:val="21"/>
        </w:rPr>
        <w:t>API Key 不建议写进 nginx；由 PixelFlow 通过 X-API-Key 请求头传给 PowerMem。</w:t>
      </w:r>
    </w:p>
    <w:p w14:paraId="093E2435">
      <w:pPr>
        <w:pStyle w:val="3"/>
      </w:pPr>
      <w:r>
        <w:t>8. PixelFlow 需要配置什么</w:t>
      </w:r>
    </w:p>
    <w:p w14:paraId="7B39F466">
      <w:pPr>
        <w:spacing w:after="120"/>
      </w:pPr>
      <w:r>
        <w:rPr>
          <w:rFonts w:ascii="微软雅黑" w:hAnsi="微软雅黑" w:eastAsia="微软雅黑"/>
          <w:sz w:val="21"/>
        </w:rPr>
        <w:t>PixelFlow 侧只需要配置是否启用、PowerMem 地址、API Key、超时、检索条数和 fail-open。当前项目字段如下。</w:t>
      </w:r>
    </w:p>
    <w:p w14:paraId="1856AD8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backend/config.dev.yml</w:t>
      </w:r>
    </w:p>
    <w:p w14:paraId="1591E0D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pixelflow:</w:t>
      </w:r>
    </w:p>
    <w:p w14:paraId="08125FC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semantic_memory_enabled: true</w:t>
      </w:r>
    </w:p>
    <w:p w14:paraId="684D592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semantic_memory_provider: "powermem"</w:t>
      </w:r>
    </w:p>
    <w:p w14:paraId="3AFB250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powermem_base_url: "https://test-video.borgrise.com/powermem"</w:t>
      </w:r>
    </w:p>
    <w:p w14:paraId="4CA61D6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powermem_api_key: "Lnzw114qV0ibwmUFyKIDcW8BhBm0rxtZ7r8p72G3G6xhxn_KTaAPAHNs5pzY1tbc"</w:t>
      </w:r>
    </w:p>
    <w:p w14:paraId="13DABD3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powermem_timeout_seconds: 3</w:t>
      </w:r>
    </w:p>
    <w:p w14:paraId="3D65F2F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powermem_search_limit: 5</w:t>
      </w:r>
    </w:p>
    <w:p w14:paraId="34E322F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powermem_write_enabled: true</w:t>
      </w:r>
    </w:p>
    <w:p w14:paraId="119C253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powermem_fail_open: true</w:t>
      </w:r>
    </w:p>
    <w:p w14:paraId="33A5DD6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0FBFD903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backend/config.prod.yml</w:t>
      </w:r>
    </w:p>
    <w:p w14:paraId="16CECFF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pixelflow:</w:t>
      </w:r>
    </w:p>
    <w:p w14:paraId="485C239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semantic_memory_enabled: true</w:t>
      </w:r>
    </w:p>
    <w:p w14:paraId="0EF4F11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semantic_memory_provider: "powermem"</w:t>
      </w:r>
    </w:p>
    <w:p w14:paraId="31C9734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powermem_base_url: "http://127.0.0.1:18848"</w:t>
      </w:r>
    </w:p>
    <w:p w14:paraId="7D2284C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powermem_api_key: "Lnzw114qV0ibwmUFyKIDcW8BhBm0rxtZ7r8p72G3G6xhxn_KTaAPAHNs5pzY1tbc"</w:t>
      </w:r>
    </w:p>
    <w:p w14:paraId="3E6ECA54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powermem_timeout_seconds: 3</w:t>
      </w:r>
    </w:p>
    <w:p w14:paraId="7495BB2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powermem_search_limit: 5</w:t>
      </w:r>
    </w:p>
    <w:p w14:paraId="4009364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powermem_write_enabled: true</w:t>
      </w:r>
    </w:p>
    <w:p w14:paraId="04A98DD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 powermem_fail_open: true</w:t>
      </w:r>
    </w:p>
    <w:p w14:paraId="15085A58"/>
    <w:p w14:paraId="659C2E35">
      <w:pPr>
        <w:pStyle w:val="16"/>
        <w:spacing w:after="80"/>
      </w:pPr>
      <w:r>
        <w:rPr>
          <w:rFonts w:ascii="微软雅黑" w:hAnsi="微软雅黑" w:eastAsia="微软雅黑"/>
          <w:sz w:val="21"/>
        </w:rPr>
        <w:t>测试环境 base_url 走 nginx 地址：https://test-video.borgrise.com/powermem。</w:t>
      </w:r>
    </w:p>
    <w:p w14:paraId="2A11E2AA">
      <w:pPr>
        <w:pStyle w:val="16"/>
        <w:spacing w:after="80"/>
      </w:pPr>
      <w:r>
        <w:rPr>
          <w:rFonts w:ascii="微软雅黑" w:hAnsi="微软雅黑" w:eastAsia="微软雅黑"/>
          <w:sz w:val="21"/>
        </w:rPr>
        <w:t>生产环境 base_url 走本机地址：http://127.0.0.1:18848。该地址是同机客户端的访问地址；PowerMem 仍监听 0.0.0.0。</w:t>
      </w:r>
    </w:p>
    <w:p w14:paraId="43F6E9EE">
      <w:pPr>
        <w:pStyle w:val="16"/>
        <w:spacing w:after="80"/>
      </w:pPr>
      <w:r>
        <w:rPr>
          <w:rFonts w:ascii="微软雅黑" w:hAnsi="微软雅黑" w:eastAsia="微软雅黑"/>
          <w:sz w:val="21"/>
        </w:rPr>
        <w:t>powermem_api_key 必须等于 PowerMem .env 里的 POWERMEM_SERVER_API_KEYS。</w:t>
      </w:r>
    </w:p>
    <w:p w14:paraId="518A38BB">
      <w:pPr>
        <w:pStyle w:val="3"/>
      </w:pPr>
      <w:r>
        <w:t>9. 大模型和 embedding 怎么理解</w:t>
      </w:r>
    </w:p>
    <w:p w14:paraId="6B5B9BB4">
      <w:pPr>
        <w:pStyle w:val="16"/>
        <w:spacing w:after="80"/>
      </w:pPr>
      <w:r>
        <w:rPr>
          <w:rFonts w:ascii="微软雅黑" w:hAnsi="微软雅黑" w:eastAsia="微软雅黑"/>
          <w:sz w:val="21"/>
        </w:rPr>
        <w:t>LLM 是 PowerMem 用来整理、归纳记忆的模型；当前通过 OpenAI 兼容协议访问 AIRouter，实际模型为 deepseek-v4-pro-202606。</w:t>
      </w:r>
    </w:p>
    <w:p w14:paraId="26FC0F1E">
      <w:pPr>
        <w:pStyle w:val="16"/>
        <w:spacing w:after="80"/>
      </w:pPr>
      <w:r>
        <w:rPr>
          <w:rFonts w:ascii="微软雅黑" w:hAnsi="微软雅黑" w:eastAsia="微软雅黑"/>
          <w:sz w:val="21"/>
        </w:rPr>
        <w:t>embedding 是把文本变成向量，用于语义检索；这里使用本地 all-MiniLM-L6-v2，维度是 384。</w:t>
      </w:r>
    </w:p>
    <w:p w14:paraId="750B9374">
      <w:pPr>
        <w:pStyle w:val="16"/>
        <w:spacing w:after="80"/>
      </w:pPr>
      <w:r>
        <w:rPr>
          <w:rFonts w:ascii="微软雅黑" w:hAnsi="微软雅黑" w:eastAsia="微软雅黑"/>
          <w:sz w:val="21"/>
        </w:rPr>
        <w:t>只更换 LLM 模型、Base URL 或 API Key 不会改变 embedding 和已有向量数据；停止 PowerMem、修改 .env、重新启动并验证即可。</w:t>
      </w:r>
    </w:p>
    <w:p w14:paraId="2836EB73">
      <w:pPr>
        <w:pStyle w:val="16"/>
        <w:spacing w:after="80"/>
      </w:pPr>
      <w:r>
        <w:rPr>
          <w:rFonts w:ascii="微软雅黑" w:hAnsi="微软雅黑" w:eastAsia="微软雅黑"/>
          <w:sz w:val="21"/>
        </w:rPr>
        <w:t>如果更换 embedding 模型并且维度变化，例如从 384 改成 768，旧向量库可能不兼容，需要重新建库或迁移。</w:t>
      </w:r>
    </w:p>
    <w:p>
      <w:pPr>
        <w:pStyle w:val="4"/>
      </w:pPr>
      <w:r>
        <w:t>9.1 已部署测试环境切换 AIRouter LLM</w:t>
      </w:r>
    </w:p>
    <w:p>
      <w:pPr/>
      <w:r>
        <w:t>测试环境已经部署完成时，不需要重新安装 PowerMem，也不需要重建 SeekDB 或重新下载 embedding 模型。只需停止服务、备份并修改 .env，然后重新启动和验证。</w:t>
      </w:r>
    </w:p>
    <w:p>
      <w:pPr>
        <w:pStyle w:val="164"/>
      </w:pPr>
      <w:r>
        <w:t># 1. 停止测试环境 PowerMem</w:t>
      </w:r>
    </w:p>
    <w:p>
      <w:pPr>
        <w:pStyle w:val="164"/>
      </w:pPr>
      <w:r>
        <w:t>/home/devops/apps/test/powermem/scripts/stop-powermem.sh</w:t>
      </w:r>
    </w:p>
    <w:p>
      <w:pPr>
        <w:pStyle w:val="164"/>
      </w:pPr>
    </w:p>
    <w:p>
      <w:pPr>
        <w:pStyle w:val="164"/>
      </w:pPr>
      <w:r>
        <w:t># 2. 备份当前配置</w:t>
      </w:r>
    </w:p>
    <w:p>
      <w:pPr>
        <w:pStyle w:val="164"/>
      </w:pPr>
      <w:r>
        <w:t>cp /home/devops/apps/test/powermem/.env /home/devops/apps/test/powermem/.env.$(date +%Y%m%d%H%M%S).bak</w:t>
      </w:r>
    </w:p>
    <w:p>
      <w:pPr>
        <w:pStyle w:val="164"/>
      </w:pPr>
    </w:p>
    <w:p>
      <w:pPr>
        <w:pStyle w:val="164"/>
      </w:pPr>
      <w:r>
        <w:t># 3. 编辑配置</w:t>
      </w:r>
    </w:p>
    <w:p>
      <w:pPr>
        <w:pStyle w:val="164"/>
      </w:pPr>
      <w:r>
        <w:t>vi /home/devops/apps/test/powermem/.env</w:t>
      </w:r>
    </w:p>
    <w:p>
      <w:pPr>
        <w:pStyle w:val="164"/>
      </w:pPr>
    </w:p>
    <w:p>
      <w:pPr>
        <w:pStyle w:val="164"/>
      </w:pPr>
      <w:r>
        <w:t># 将下面四项更新为 AIRouter 配置；其他数据库和 embedding 配置保持不变</w:t>
      </w:r>
    </w:p>
    <w:p>
      <w:pPr>
        <w:pStyle w:val="164"/>
      </w:pPr>
      <w:r>
        <w:t>LLM_PROVIDER=openai</w:t>
      </w:r>
    </w:p>
    <w:p>
      <w:pPr>
        <w:pStyle w:val="164"/>
      </w:pPr>
      <w:r>
        <w:t>LLM_MODEL=deepseek-v4-pro-202606</w:t>
      </w:r>
    </w:p>
    <w:p>
      <w:pPr>
        <w:pStyle w:val="164"/>
      </w:pPr>
      <w:r>
        <w:t>LLM_API_KEY=sk-168bc06b8049ecaf15e49519a02ac34f</w:t>
      </w:r>
    </w:p>
    <w:p>
      <w:pPr>
        <w:pStyle w:val="164"/>
      </w:pPr>
      <w:r>
        <w:t>OPENAI_LLM_BASE_URL=https://chaomengai.com/v1</w:t>
      </w:r>
    </w:p>
    <w:p>
      <w:pPr>
        <w:pStyle w:val="164"/>
      </w:pPr>
    </w:p>
    <w:p>
      <w:pPr>
        <w:pStyle w:val="164"/>
      </w:pPr>
      <w:r>
        <w:t># 4. 启动服务；启动脚本会重新读取 .env</w:t>
      </w:r>
    </w:p>
    <w:p>
      <w:pPr>
        <w:pStyle w:val="164"/>
      </w:pPr>
      <w:r>
        <w:t>/home/devops/apps/test/powermem/scripts/start-powermem.sh</w:t>
      </w:r>
    </w:p>
    <w:p>
      <w:pPr>
        <w:pStyle w:val="164"/>
      </w:pPr>
    </w:p>
    <w:p>
      <w:pPr>
        <w:pStyle w:val="164"/>
      </w:pPr>
      <w:r>
        <w:t># 5. 检查状态并验证写入、检索</w:t>
      </w:r>
    </w:p>
    <w:p>
      <w:pPr>
        <w:pStyle w:val="164"/>
      </w:pPr>
      <w:r>
        <w:t>/home/devops/apps/test/powermem/scripts/status-powermem.sh</w:t>
      </w:r>
    </w:p>
    <w:p>
      <w:pPr>
        <w:pStyle w:val="164"/>
      </w:pPr>
      <w:r>
        <w:t>/home/devops/apps/test/powermem/scripts/verify-powermem.sh</w:t>
      </w:r>
    </w:p>
    <w:p>
      <w:pPr>
        <w:pStyle w:val="164"/>
      </w:pPr>
      <w:r>
        <w:t>tail -n 100 /home/devops/apps/test/powermem/logs/server.out.log</w:t>
      </w:r>
    </w:p>
    <w:p>
      <w:pPr>
        <w:pStyle w:val="164"/>
      </w:pPr>
      <w:r>
        <w:t># 6. 验证新 LLM 的 infer=true 抽取链路</w:t>
      </w:r>
    </w:p>
    <w:p>
      <w:pPr>
        <w:pStyle w:val="164"/>
      </w:pPr>
      <w:r>
        <w:t>KEY=$(grep '^POWERMEM_SERVER_API_KEYS=' /home/devops/apps/test/powermem/.env | cut -d= -f2-)</w:t>
      </w:r>
    </w:p>
    <w:p>
      <w:pPr>
        <w:pStyle w:val="164"/>
      </w:pPr>
      <w:r>
        <w:t>curl -sS -X POST 'http://127.0.0.1:18848/api/v1/memories' \</w:t>
      </w:r>
    </w:p>
    <w:p>
      <w:pPr>
        <w:pStyle w:val="164"/>
      </w:pPr>
      <w:r>
        <w:t xml:space="preserve">  -H "X-API-Key: $KEY" \</w:t>
      </w:r>
    </w:p>
    <w:p>
      <w:pPr>
        <w:pStyle w:val="164"/>
      </w:pPr>
      <w:r>
        <w:t xml:space="preserve">  -H 'Content-Type: application/json' \</w:t>
      </w:r>
    </w:p>
    <w:p>
      <w:pPr>
        <w:pStyle w:val="164"/>
      </w:pPr>
      <w:r>
        <w:t xml:space="preserve">  -d '{"user_id":"powermem_llm_switch_probe","agent_id":"pixelflow","run_id":"llm-switch-probe","content":"我以后默认喜欢简洁的蓝白科技风。","metadata":{"source":"llm_switch_probe","category":"preference"},"scope":"user","memory_type":"preference","infer":true}'</w:t>
      </w:r>
    </w:p>
    <w:p>
      <w:pPr/>
      <w:r>
        <w:t>接口返回 success=true 且 data 非空，才表示新 AIRouter LLM 已被 PowerMem 的 infer=true 抽取链路真实调用成功。如果 data=[] 或返回模型错误，请查看 server.out.log 和 powermem.log。</w:t>
      </w:r>
    </w:p>
    <w:p>
      <w:pPr/>
      <w:r>
        <w:t>只切换 LLM 不会改变 embedding 模型和 384 维向量结构，因此已有记忆数据可以继续使用。停止并重新启动 PowerMem 即可让新配置生效；仅执行 reload 不足以保证进程重新读取 .env。</w:t>
      </w:r>
    </w:p>
    <w:p w14:paraId="17AF2397">
      <w:pPr>
        <w:pStyle w:val="3"/>
      </w:pPr>
      <w:r>
        <w:t>10. 常见问题排查</w:t>
      </w:r>
    </w:p>
    <w:p w14:paraId="1DC8C92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1. curl: Failed to connect / Connection refused</w:t>
      </w:r>
    </w:p>
    <w:p w14:paraId="2114FED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说明服务没有启动成功，直接看启动日志：</w:t>
      </w:r>
    </w:p>
    <w:p w14:paraId="6D9B99FF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120 /home/devops/apps/test/powermem/logs/server.out.log</w:t>
      </w:r>
    </w:p>
    <w:p w14:paraId="18C8081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6360F59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2. storage backend initialization failed</w:t>
      </w:r>
    </w:p>
    <w:p w14:paraId="07BCDB85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看这几个日志：</w:t>
      </w:r>
    </w:p>
    <w:p w14:paraId="1B6502B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120 /home/devops/apps/test/powermem/logs/server.out.log</w:t>
      </w:r>
    </w:p>
    <w:p w14:paraId="6547411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tail -n 120 /home/devops/apps/test/powermem/logs/powermem.log</w:t>
      </w:r>
    </w:p>
    <w:p w14:paraId="6CFBDF5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find /home/devops/apps/test/powermem/data/seekdb -type f | head</w:t>
      </w:r>
    </w:p>
    <w:p w14:paraId="04DE844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258CD2FC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3. open seekdb failed OB_ERROR(4000)</w:t>
      </w:r>
    </w:p>
    <w:p w14:paraId="00B20D42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通常是同一个 data/seekdb 被两个 PowerMem 进程同时打开。先停服务，再确认没有残留进程：</w:t>
      </w:r>
    </w:p>
    <w:p w14:paraId="12BD9FA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/home/devops/apps/test/powermem/scripts/stop-powermem.sh</w:t>
      </w:r>
    </w:p>
    <w:p w14:paraId="6AFB30C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pgrep -af powermem-server || true</w:t>
      </w:r>
    </w:p>
    <w:p w14:paraId="0E9293CD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5CF963B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4. ModelScope cache not found</w:t>
      </w:r>
    </w:p>
    <w:p w14:paraId="179E80D1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先执行模型预下载脚本，再启动：</w:t>
      </w:r>
    </w:p>
    <w:p w14:paraId="2FC44BA8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/home/devops/apps/test/powermem/scripts/preload-model.sh</w:t>
      </w:r>
    </w:p>
    <w:p w14:paraId="1A13DF39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/home/devops/apps/test/powermem/scripts/start-powermem.sh</w:t>
      </w:r>
    </w:p>
    <w:p w14:paraId="17A0AC20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749F8B1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5. HTTP 401</w:t>
      </w:r>
    </w:p>
    <w:p w14:paraId="1C33AC5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PowerMem 1.1.7 HTTP Server 使用 POWERMEM_SERVER_API_KEYS。</w:t>
      </w:r>
    </w:p>
    <w:p w14:paraId="36CAC486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PixelFlow 的 powermem_api_key 必须和它完全一致。</w:t>
      </w:r>
    </w:p>
    <w:p w14:paraId="2C1AC77A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grep POWERMEM_SERVER_API_KEYS /home/devops/apps/test/powermem/.env</w:t>
      </w:r>
    </w:p>
    <w:p w14:paraId="6EFF273E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 xml:space="preserve"> </w:t>
      </w:r>
    </w:p>
    <w:p w14:paraId="4A2F2C0B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# 6. 端口冲突</w:t>
      </w:r>
    </w:p>
    <w:p w14:paraId="06966477">
      <w:pPr>
        <w:pStyle w:val="164"/>
        <w:shd w:val="clear" w:fill="F6F8FA"/>
        <w:spacing w:before="0" w:after="0" w:line="240" w:lineRule="auto"/>
      </w:pPr>
      <w:r>
        <w:rPr>
          <w:rFonts w:ascii="Consolas" w:hAnsi="Consolas" w:eastAsia="Consolas"/>
          <w:color w:val="24292F"/>
          <w:sz w:val="17"/>
        </w:rPr>
        <w:t>ss -ltnp | grep ':18848' || true</w:t>
      </w:r>
    </w:p>
    <w:p w14:paraId="6210F096">
      <w:pPr>
        <w:pStyle w:val="16"/>
        <w:numPr>
          <w:numId w:val="0"/>
        </w:numPr>
        <w:spacing w:after="80"/>
        <w:ind w:leftChars="0"/>
      </w:pPr>
      <w:bookmarkStart w:id="0" w:name="_GoBack"/>
      <w:bookmarkEnd w:id="0"/>
    </w:p>
    <w:sectPr>
      <w:footerReference r:id="rId5" w:type="default"/>
      <w:headerReference w:type="default" r:id="rId10"/>
      <w:pgSz w:w="12240" w:h="15840"/>
      <w:pgMar w:top="1080" w:right="1152" w:bottom="1080" w:left="1152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A4473">
    <w:pPr>
      <w:pStyle w:val="24"/>
      <w:jc w:val="center"/>
    </w:pPr>
    <w:r>
      <w:rPr>
        <w:rFonts w:ascii="微软雅黑" w:hAnsi="微软雅黑" w:eastAsia="微软雅黑"/>
        <w:color w:val="777777"/>
        <w:sz w:val="17"/>
      </w:rPr>
      <w:t>PixelFlow PowerMem 部署安装手册 | 2026-07-05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77F8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11182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  <w:ind w:left="173" w:right="58"/>
    </w:pPr>
    <w:rPr>
      <w:rFonts w:ascii="Consolas" w:hAnsi="Consolas" w:eastAsia="Consolas" w:cstheme="minorBidi"/>
      <w:color w:val="24292F"/>
      <w:sz w:val="17"/>
      <w:szCs w:val="22"/>
      <w:lang w:val="en-US" w:eastAsia="en-US" w:bidi="ar-SA"/>
    </w:rPr>
  </w:style>
  <w:style w:type="paragraph" w:customStyle="1" w:styleId="165">
    <w:name w:val="NoteBox"/>
    <w:uiPriority w:val="0"/>
    <w:pPr>
      <w:spacing w:before="80" w:after="160" w:line="276" w:lineRule="auto"/>
      <w:ind w:left="115" w:right="115"/>
    </w:pPr>
    <w:rPr>
      <w:rFonts w:ascii="微软雅黑" w:hAnsi="微软雅黑" w:eastAsia="微软雅黑" w:cstheme="minorBidi"/>
      <w:color w:val="3B2F00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三天结印</cp:lastModifiedBy>
  <dcterms:modified xsi:type="dcterms:W3CDTF">2026-07-05T22:39:50Z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A7D4B199FE3F9EAFB66C4A6AFD71ED69_42</vt:lpwstr>
  </property>
</Properties>
</file>